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D2B4EFA">
      <w:pPr>
        <w:rPr>
          <w:rFonts w:hint="default"/>
          <w:b/>
          <w:bCs/>
          <w:lang w:val="vi-VN"/>
        </w:rPr>
      </w:pPr>
      <w:r>
        <w:rPr>
          <w:rFonts w:hint="default"/>
          <w:b/>
          <w:bCs/>
          <w:lang w:val="vi-VN"/>
        </w:rPr>
        <w:t>MÔ PHỎNG XE TỰ LÁI BẰNG THỊ GIÁC MÁY TÍNH</w:t>
      </w:r>
    </w:p>
    <w:p w14:paraId="2AD74757">
      <w:r>
        <w:rPr>
          <w:sz w:val="48"/>
        </w:rPr>
        <mc:AlternateContent>
          <mc:Choice Requires="wps">
            <w:drawing>
              <wp:anchor distT="0" distB="0" distL="114300" distR="114300" simplePos="0" relativeHeight="251662336" behindDoc="0" locked="0" layoutInCell="1" allowOverlap="1">
                <wp:simplePos x="0" y="0"/>
                <wp:positionH relativeFrom="column">
                  <wp:posOffset>4424045</wp:posOffset>
                </wp:positionH>
                <wp:positionV relativeFrom="paragraph">
                  <wp:posOffset>2310130</wp:posOffset>
                </wp:positionV>
                <wp:extent cx="335280" cy="450215"/>
                <wp:effectExtent l="4445" t="4445" r="10795" b="17780"/>
                <wp:wrapNone/>
                <wp:docPr id="6" name="Text Box 6"/>
                <wp:cNvGraphicFramePr/>
                <a:graphic xmlns:a="http://schemas.openxmlformats.org/drawingml/2006/main">
                  <a:graphicData uri="http://schemas.microsoft.com/office/word/2010/wordprocessingShape">
                    <wps:wsp>
                      <wps:cNvSpPr txBox="1"/>
                      <wps:spPr>
                        <a:xfrm>
                          <a:off x="0" y="0"/>
                          <a:ext cx="335280" cy="4502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582934E4">
                            <w:pPr>
                              <w:rPr>
                                <w:rFonts w:hint="default"/>
                                <w:lang w:val="vi-VN"/>
                              </w:rPr>
                            </w:pPr>
                            <w:r>
                              <w:rPr>
                                <w:rFonts w:hint="default"/>
                                <w:lang w:val="vi-VN"/>
                              </w:rPr>
                              <w:t>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48.35pt;margin-top:181.9pt;height:35.45pt;width:26.4pt;z-index:251662336;mso-width-relative:page;mso-height-relative:page;" fillcolor="#FFFFFF [3201]" filled="t" stroked="t" coordsize="21600,21600" o:gfxdata="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O58OxHYAAAACwEAAA8AAAAAAAAAAQAgAAAA&#10;IgAAAGRycy9kb3ducmV2LnhtbFBLAQIUABQAAAAIAIdO4kDDDSh8RAIAALUEAAAOAAAAAAAAAAEA&#10;IAAAACcBAABkcnMvZTJvRG9jLnhtbFBLBQYAAAAABgAGAFkBAADdBQAAAAA=&#10;">
                <v:fill on="t" focussize="0,0"/>
                <v:stroke weight="0.5pt" color="#000000 [3204]" joinstyle="round"/>
                <v:imagedata o:title=""/>
                <o:lock v:ext="edit" aspectratio="f"/>
                <v:textbox>
                  <w:txbxContent>
                    <w:p w14:paraId="582934E4">
                      <w:pPr>
                        <w:rPr>
                          <w:rFonts w:hint="default"/>
                          <w:lang w:val="vi-VN"/>
                        </w:rPr>
                      </w:pPr>
                      <w:r>
                        <w:rPr>
                          <w:rFonts w:hint="default"/>
                          <w:lang w:val="vi-VN"/>
                        </w:rPr>
                        <w:t>4</w:t>
                      </w:r>
                    </w:p>
                  </w:txbxContent>
                </v:textbox>
              </v:shape>
            </w:pict>
          </mc:Fallback>
        </mc:AlternateContent>
      </w:r>
      <w:r>
        <w:rPr>
          <w:sz w:val="48"/>
        </w:rPr>
        <mc:AlternateContent>
          <mc:Choice Requires="wps">
            <w:drawing>
              <wp:anchor distT="0" distB="0" distL="114300" distR="114300" simplePos="0" relativeHeight="251661312" behindDoc="0" locked="0" layoutInCell="1" allowOverlap="1">
                <wp:simplePos x="0" y="0"/>
                <wp:positionH relativeFrom="column">
                  <wp:posOffset>2907665</wp:posOffset>
                </wp:positionH>
                <wp:positionV relativeFrom="paragraph">
                  <wp:posOffset>2439670</wp:posOffset>
                </wp:positionV>
                <wp:extent cx="365760" cy="450215"/>
                <wp:effectExtent l="4445" t="4445" r="10795" b="17780"/>
                <wp:wrapNone/>
                <wp:docPr id="5" name="Text Box 5"/>
                <wp:cNvGraphicFramePr/>
                <a:graphic xmlns:a="http://schemas.openxmlformats.org/drawingml/2006/main">
                  <a:graphicData uri="http://schemas.microsoft.com/office/word/2010/wordprocessingShape">
                    <wps:wsp>
                      <wps:cNvSpPr txBox="1"/>
                      <wps:spPr>
                        <a:xfrm>
                          <a:off x="0" y="0"/>
                          <a:ext cx="365760" cy="4502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1E5C7712">
                            <w:pPr>
                              <w:rPr>
                                <w:rFonts w:hint="default"/>
                                <w:lang w:val="vi-VN"/>
                              </w:rPr>
                            </w:pPr>
                            <w:r>
                              <w:rPr>
                                <w:rFonts w:hint="default"/>
                                <w:lang w:val="vi-VN"/>
                              </w:rPr>
                              <w:t>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8.95pt;margin-top:192.1pt;height:35.45pt;width:28.8pt;z-index:251661312;mso-width-relative:page;mso-height-relative:page;" fillcolor="#FFFFFF [3201]" filled="t" stroked="t" coordsize="21600,21600" o:gfxdata="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B3Tzu82AAAAAsBAAAPAAAAAAAAAAEA&#10;IAAAACIAAABkcnMvZG93bnJldi54bWxQSwECFAAUAAAACACHTuJAJa8TA0gCAAC1BAAADgAAAAAA&#10;AAABACAAAAAnAQAAZHJzL2Uyb0RvYy54bWxQSwUGAAAAAAYABgBZAQAA4QUAAAAA&#10;">
                <v:fill on="t" focussize="0,0"/>
                <v:stroke weight="0.5pt" color="#000000 [3204]" joinstyle="round"/>
                <v:imagedata o:title=""/>
                <o:lock v:ext="edit" aspectratio="f"/>
                <v:textbox>
                  <w:txbxContent>
                    <w:p w14:paraId="1E5C7712">
                      <w:pPr>
                        <w:rPr>
                          <w:rFonts w:hint="default"/>
                          <w:lang w:val="vi-VN"/>
                        </w:rPr>
                      </w:pPr>
                      <w:r>
                        <w:rPr>
                          <w:rFonts w:hint="default"/>
                          <w:lang w:val="vi-VN"/>
                        </w:rPr>
                        <w:t>3</w:t>
                      </w:r>
                    </w:p>
                  </w:txbxContent>
                </v:textbox>
              </v:shape>
            </w:pict>
          </mc:Fallback>
        </mc:AlternateContent>
      </w:r>
      <w:r>
        <w:rPr>
          <w:sz w:val="48"/>
        </w:rPr>
        <mc:AlternateContent>
          <mc:Choice Requires="wps">
            <w:drawing>
              <wp:anchor distT="0" distB="0" distL="114300" distR="114300" simplePos="0" relativeHeight="251660288" behindDoc="0" locked="0" layoutInCell="1" allowOverlap="1">
                <wp:simplePos x="0" y="0"/>
                <wp:positionH relativeFrom="column">
                  <wp:posOffset>1635125</wp:posOffset>
                </wp:positionH>
                <wp:positionV relativeFrom="paragraph">
                  <wp:posOffset>2195830</wp:posOffset>
                </wp:positionV>
                <wp:extent cx="365760" cy="450215"/>
                <wp:effectExtent l="4445" t="4445" r="10795" b="17780"/>
                <wp:wrapNone/>
                <wp:docPr id="4" name="Text Box 4"/>
                <wp:cNvGraphicFramePr/>
                <a:graphic xmlns:a="http://schemas.openxmlformats.org/drawingml/2006/main">
                  <a:graphicData uri="http://schemas.microsoft.com/office/word/2010/wordprocessingShape">
                    <wps:wsp>
                      <wps:cNvSpPr txBox="1"/>
                      <wps:spPr>
                        <a:xfrm>
                          <a:off x="0" y="0"/>
                          <a:ext cx="365760" cy="4502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4684BA93">
                            <w:pPr>
                              <w:rPr>
                                <w:rFonts w:hint="default"/>
                                <w:lang w:val="vi-VN"/>
                              </w:rPr>
                            </w:pPr>
                            <w:r>
                              <w:rPr>
                                <w:rFonts w:hint="default"/>
                                <w:lang w:val="vi-VN"/>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8.75pt;margin-top:172.9pt;height:35.45pt;width:28.8pt;z-index:251660288;mso-width-relative:page;mso-height-relative:page;" fillcolor="#FFFFFF [3201]" filled="t" stroked="t" coordsize="21600,21600" o:gfxdata="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12so22AAAAAsBAAAPAAAAAAAAAAEAIAAA&#10;ACIAAABkcnMvZG93bnJldi54bWxQSwECFAAUAAAACACHTuJAd4bYbUUCAAC1BAAADgAAAAAAAAAB&#10;ACAAAAAnAQAAZHJzL2Uyb0RvYy54bWxQSwUGAAAAAAYABgBZAQAA3gUAAAAA&#10;">
                <v:fill on="t" focussize="0,0"/>
                <v:stroke weight="0.5pt" color="#000000 [3204]" joinstyle="round"/>
                <v:imagedata o:title=""/>
                <o:lock v:ext="edit" aspectratio="f"/>
                <v:textbox>
                  <w:txbxContent>
                    <w:p w14:paraId="4684BA93">
                      <w:pPr>
                        <w:rPr>
                          <w:rFonts w:hint="default"/>
                          <w:lang w:val="vi-VN"/>
                        </w:rPr>
                      </w:pPr>
                      <w:r>
                        <w:rPr>
                          <w:rFonts w:hint="default"/>
                          <w:lang w:val="vi-VN"/>
                        </w:rPr>
                        <w:t>2</w:t>
                      </w:r>
                    </w:p>
                  </w:txbxContent>
                </v:textbox>
              </v:shape>
            </w:pict>
          </mc:Fallback>
        </mc:AlternateContent>
      </w:r>
      <w:r>
        <w:rPr>
          <w:sz w:val="48"/>
        </w:rPr>
        <mc:AlternateContent>
          <mc:Choice Requires="wps">
            <w:drawing>
              <wp:anchor distT="0" distB="0" distL="114300" distR="114300" simplePos="0" relativeHeight="251659264" behindDoc="0" locked="0" layoutInCell="1" allowOverlap="1">
                <wp:simplePos x="0" y="0"/>
                <wp:positionH relativeFrom="column">
                  <wp:posOffset>743585</wp:posOffset>
                </wp:positionH>
                <wp:positionV relativeFrom="paragraph">
                  <wp:posOffset>1807210</wp:posOffset>
                </wp:positionV>
                <wp:extent cx="365760" cy="450215"/>
                <wp:effectExtent l="4445" t="4445" r="10795" b="17780"/>
                <wp:wrapNone/>
                <wp:docPr id="3" name="Text Box 3"/>
                <wp:cNvGraphicFramePr/>
                <a:graphic xmlns:a="http://schemas.openxmlformats.org/drawingml/2006/main">
                  <a:graphicData uri="http://schemas.microsoft.com/office/word/2010/wordprocessingShape">
                    <wps:wsp>
                      <wps:cNvSpPr txBox="1"/>
                      <wps:spPr>
                        <a:xfrm>
                          <a:off x="2450465" y="2985135"/>
                          <a:ext cx="365760" cy="4502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6BB6451B">
                            <w:pPr>
                              <w:rPr>
                                <w:rFonts w:hint="default"/>
                                <w:lang w:val="vi-VN"/>
                              </w:rPr>
                            </w:pPr>
                            <w:r>
                              <w:rPr>
                                <w:rFonts w:hint="default"/>
                                <w:lang w:val="vi-VN"/>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8.55pt;margin-top:142.3pt;height:35.45pt;width:28.8pt;z-index:251659264;mso-width-relative:page;mso-height-relative:page;" fillcolor="#FFFFFF [3201]" filled="t" stroked="t" coordsize="21600,21600" o:gfxdata="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sYjuQtgAAAALAQAA&#10;DwAAAAAAAAABACAAAAAiAAAAZHJzL2Rvd25yZXYueG1sUEsBAhQAFAAAAAgAh07iQOTYG3VSAgAA&#10;wQQAAA4AAAAAAAAAAQAgAAAAJwEAAGRycy9lMm9Eb2MueG1sUEsFBgAAAAAGAAYAWQEAAOsFAAAA&#10;AA==&#10;">
                <v:fill on="t" focussize="0,0"/>
                <v:stroke weight="0.5pt" color="#000000 [3204]" joinstyle="round"/>
                <v:imagedata o:title=""/>
                <o:lock v:ext="edit" aspectratio="f"/>
                <v:textbox>
                  <w:txbxContent>
                    <w:p w14:paraId="6BB6451B">
                      <w:pPr>
                        <w:rPr>
                          <w:rFonts w:hint="default"/>
                          <w:lang w:val="vi-VN"/>
                        </w:rPr>
                      </w:pPr>
                      <w:r>
                        <w:rPr>
                          <w:rFonts w:hint="default"/>
                          <w:lang w:val="vi-VN"/>
                        </w:rPr>
                        <w:t>1</w:t>
                      </w:r>
                    </w:p>
                  </w:txbxContent>
                </v:textbox>
              </v:shape>
            </w:pict>
          </mc:Fallback>
        </mc:AlternateContent>
      </w:r>
      <w:r>
        <w:drawing>
          <wp:inline distT="0" distB="0" distL="114300" distR="114300">
            <wp:extent cx="5264785" cy="3237230"/>
            <wp:effectExtent l="0" t="0" r="825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5264785" cy="3237230"/>
                    </a:xfrm>
                    <a:prstGeom prst="rect">
                      <a:avLst/>
                    </a:prstGeom>
                    <a:noFill/>
                    <a:ln>
                      <a:noFill/>
                    </a:ln>
                  </pic:spPr>
                </pic:pic>
              </a:graphicData>
            </a:graphic>
          </wp:inline>
        </w:drawing>
      </w:r>
    </w:p>
    <w:p w14:paraId="162220CC">
      <w:pPr>
        <w:rPr>
          <w:rFonts w:hint="default"/>
          <w:b/>
          <w:bCs/>
          <w:sz w:val="26"/>
          <w:szCs w:val="26"/>
          <w:lang w:val="vi-VN"/>
        </w:rPr>
      </w:pPr>
      <w:r>
        <w:rPr>
          <w:rFonts w:hint="default"/>
          <w:b/>
          <w:bCs/>
          <w:sz w:val="26"/>
          <w:szCs w:val="26"/>
          <w:lang w:val="vi-VN"/>
        </w:rPr>
        <w:t>- Xe đang di chuyển và bám theo dải phân cách giữa 2 làn đường ngược chiều. Bài toán đầu tiên cần giải quyết đó là đưa xe di chuyển hoàn toàn trong làn đường đánh số 3.</w:t>
      </w:r>
    </w:p>
    <w:p w14:paraId="6178B33C">
      <w:r>
        <w:rPr>
          <w:sz w:val="48"/>
        </w:rPr>
        <mc:AlternateContent>
          <mc:Choice Requires="wps">
            <w:drawing>
              <wp:anchor distT="0" distB="0" distL="114300" distR="114300" simplePos="0" relativeHeight="251667456" behindDoc="0" locked="0" layoutInCell="1" allowOverlap="1">
                <wp:simplePos x="0" y="0"/>
                <wp:positionH relativeFrom="column">
                  <wp:posOffset>3303905</wp:posOffset>
                </wp:positionH>
                <wp:positionV relativeFrom="paragraph">
                  <wp:posOffset>1460500</wp:posOffset>
                </wp:positionV>
                <wp:extent cx="350520" cy="419100"/>
                <wp:effectExtent l="14605" t="14605" r="15875" b="23495"/>
                <wp:wrapNone/>
                <wp:docPr id="12" name="Oval 12"/>
                <wp:cNvGraphicFramePr/>
                <a:graphic xmlns:a="http://schemas.openxmlformats.org/drawingml/2006/main">
                  <a:graphicData uri="http://schemas.microsoft.com/office/word/2010/wordprocessingShape">
                    <wps:wsp>
                      <wps:cNvSpPr/>
                      <wps:spPr>
                        <a:xfrm>
                          <a:off x="4446905" y="7324090"/>
                          <a:ext cx="350520" cy="419100"/>
                        </a:xfrm>
                        <a:prstGeom prst="ellipse">
                          <a:avLst/>
                        </a:prstGeom>
                        <a:ln w="28575">
                          <a:solidFill>
                            <a:srgbClr val="FF0000"/>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60.15pt;margin-top:115pt;height:33pt;width:27.6pt;z-index:251667456;v-text-anchor:middle;mso-width-relative:page;mso-height-relative:page;" filled="f" stroked="t" coordsize="21600,21600" o:gfxdata="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AB46MC2QAAAAsBAAAPAAAAAAAAAAEAIAAAACIAAABkcnMvZG93bnJl&#10;di54bWxQSwECFAAUAAAACACHTuJAUeiquG4CAADZBAAADgAAAAAAAAABACAAAAAoAQAAZHJzL2Uy&#10;b0RvYy54bWxQSwUGAAAAAAYABgBZAQAACAYAAAAA&#10;">
                <v:fill on="f" focussize="0,0"/>
                <v:stroke weight="2.25pt" color="#FF0000 [3204]" miterlimit="8" joinstyle="miter"/>
                <v:imagedata o:title=""/>
                <o:lock v:ext="edit" aspectratio="f"/>
              </v:shape>
            </w:pict>
          </mc:Fallback>
        </mc:AlternateContent>
      </w:r>
      <w:r>
        <w:rPr>
          <w:sz w:val="48"/>
        </w:rPr>
        <mc:AlternateContent>
          <mc:Choice Requires="wps">
            <w:drawing>
              <wp:anchor distT="0" distB="0" distL="114300" distR="114300" simplePos="0" relativeHeight="251666432" behindDoc="0" locked="0" layoutInCell="1" allowOverlap="1">
                <wp:simplePos x="0" y="0"/>
                <wp:positionH relativeFrom="column">
                  <wp:posOffset>4507865</wp:posOffset>
                </wp:positionH>
                <wp:positionV relativeFrom="paragraph">
                  <wp:posOffset>2265045</wp:posOffset>
                </wp:positionV>
                <wp:extent cx="335280" cy="450215"/>
                <wp:effectExtent l="4445" t="4445" r="10795" b="17780"/>
                <wp:wrapNone/>
                <wp:docPr id="11" name="Text Box 11"/>
                <wp:cNvGraphicFramePr/>
                <a:graphic xmlns:a="http://schemas.openxmlformats.org/drawingml/2006/main">
                  <a:graphicData uri="http://schemas.microsoft.com/office/word/2010/wordprocessingShape">
                    <wps:wsp>
                      <wps:cNvSpPr txBox="1"/>
                      <wps:spPr>
                        <a:xfrm>
                          <a:off x="0" y="0"/>
                          <a:ext cx="335280" cy="4502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57EF9193">
                            <w:pPr>
                              <w:rPr>
                                <w:rFonts w:hint="default"/>
                                <w:lang w:val="vi-VN"/>
                              </w:rPr>
                            </w:pPr>
                            <w:r>
                              <w:rPr>
                                <w:rFonts w:hint="default"/>
                                <w:lang w:val="vi-VN"/>
                              </w:rPr>
                              <w:t>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4.95pt;margin-top:178.35pt;height:35.45pt;width:26.4pt;z-index:251666432;mso-width-relative:page;mso-height-relative:page;" fillcolor="#FFFFFF [3201]" filled="t" stroked="t" coordsize="21600,21600" o:gfxdata="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B6NapE2AAAAAsBAAAPAAAAAAAAAAEAIAAA&#10;ACIAAABkcnMvZG93bnJldi54bWxQSwECFAAUAAAACACHTuJAzi2gkkUCAAC3BAAADgAAAAAAAAAB&#10;ACAAAAAnAQAAZHJzL2Uyb0RvYy54bWxQSwUGAAAAAAYABgBZAQAA3gUAAAAA&#10;">
                <v:fill on="t" focussize="0,0"/>
                <v:stroke weight="0.5pt" color="#000000 [3204]" joinstyle="round"/>
                <v:imagedata o:title=""/>
                <o:lock v:ext="edit" aspectratio="f"/>
                <v:textbox>
                  <w:txbxContent>
                    <w:p w14:paraId="57EF9193">
                      <w:pPr>
                        <w:rPr>
                          <w:rFonts w:hint="default"/>
                          <w:lang w:val="vi-VN"/>
                        </w:rPr>
                      </w:pPr>
                      <w:r>
                        <w:rPr>
                          <w:rFonts w:hint="default"/>
                          <w:lang w:val="vi-VN"/>
                        </w:rPr>
                        <w:t>4</w:t>
                      </w:r>
                    </w:p>
                  </w:txbxContent>
                </v:textbox>
              </v:shape>
            </w:pict>
          </mc:Fallback>
        </mc:AlternateContent>
      </w:r>
      <w:r>
        <w:rPr>
          <w:sz w:val="48"/>
        </w:rPr>
        <mc:AlternateContent>
          <mc:Choice Requires="wps">
            <w:drawing>
              <wp:anchor distT="0" distB="0" distL="114300" distR="114300" simplePos="0" relativeHeight="251665408" behindDoc="0" locked="0" layoutInCell="1" allowOverlap="1">
                <wp:simplePos x="0" y="0"/>
                <wp:positionH relativeFrom="column">
                  <wp:posOffset>3433445</wp:posOffset>
                </wp:positionH>
                <wp:positionV relativeFrom="paragraph">
                  <wp:posOffset>2242185</wp:posOffset>
                </wp:positionV>
                <wp:extent cx="365760" cy="450215"/>
                <wp:effectExtent l="4445" t="4445" r="10795" b="17780"/>
                <wp:wrapNone/>
                <wp:docPr id="10" name="Text Box 10"/>
                <wp:cNvGraphicFramePr/>
                <a:graphic xmlns:a="http://schemas.openxmlformats.org/drawingml/2006/main">
                  <a:graphicData uri="http://schemas.microsoft.com/office/word/2010/wordprocessingShape">
                    <wps:wsp>
                      <wps:cNvSpPr txBox="1"/>
                      <wps:spPr>
                        <a:xfrm>
                          <a:off x="0" y="0"/>
                          <a:ext cx="365760" cy="4502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526462BD">
                            <w:pPr>
                              <w:rPr>
                                <w:rFonts w:hint="default"/>
                                <w:color w:val="FF0000"/>
                                <w:lang w:val="vi-VN"/>
                              </w:rPr>
                            </w:pPr>
                            <w:r>
                              <w:rPr>
                                <w:rFonts w:hint="default"/>
                                <w:color w:val="FF0000"/>
                                <w:lang w:val="vi-VN"/>
                              </w:rPr>
                              <w:t>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0.35pt;margin-top:176.55pt;height:35.45pt;width:28.8pt;z-index:251665408;mso-width-relative:page;mso-height-relative:page;" fillcolor="#FFFFFF [3201]" filled="t" stroked="t" coordsize="21600,21600" o:gfxdata="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m0IXe2AAAAAsBAAAPAAAAAAAAAAEAIAAA&#10;ACIAAABkcnMvZG93bnJldi54bWxQSwECFAAUAAAACACHTuJAbn1op0UCAAC3BAAADgAAAAAAAAAB&#10;ACAAAAAnAQAAZHJzL2Uyb0RvYy54bWxQSwUGAAAAAAYABgBZAQAA3gUAAAAA&#10;">
                <v:fill on="t" focussize="0,0"/>
                <v:stroke weight="0.5pt" color="#000000 [3204]" joinstyle="round"/>
                <v:imagedata o:title=""/>
                <o:lock v:ext="edit" aspectratio="f"/>
                <v:textbox>
                  <w:txbxContent>
                    <w:p w14:paraId="526462BD">
                      <w:pPr>
                        <w:rPr>
                          <w:rFonts w:hint="default"/>
                          <w:color w:val="FF0000"/>
                          <w:lang w:val="vi-VN"/>
                        </w:rPr>
                      </w:pPr>
                      <w:r>
                        <w:rPr>
                          <w:rFonts w:hint="default"/>
                          <w:color w:val="FF0000"/>
                          <w:lang w:val="vi-VN"/>
                        </w:rPr>
                        <w:t>3</w:t>
                      </w:r>
                    </w:p>
                  </w:txbxContent>
                </v:textbox>
              </v:shape>
            </w:pict>
          </mc:Fallback>
        </mc:AlternateContent>
      </w:r>
      <w:r>
        <w:rPr>
          <w:sz w:val="48"/>
        </w:rPr>
        <mc:AlternateContent>
          <mc:Choice Requires="wps">
            <w:drawing>
              <wp:anchor distT="0" distB="0" distL="114300" distR="114300" simplePos="0" relativeHeight="251664384" behindDoc="0" locked="0" layoutInCell="1" allowOverlap="1">
                <wp:simplePos x="0" y="0"/>
                <wp:positionH relativeFrom="column">
                  <wp:posOffset>2412365</wp:posOffset>
                </wp:positionH>
                <wp:positionV relativeFrom="paragraph">
                  <wp:posOffset>2265045</wp:posOffset>
                </wp:positionV>
                <wp:extent cx="365760" cy="450215"/>
                <wp:effectExtent l="4445" t="4445" r="10795" b="17780"/>
                <wp:wrapNone/>
                <wp:docPr id="9" name="Text Box 9"/>
                <wp:cNvGraphicFramePr/>
                <a:graphic xmlns:a="http://schemas.openxmlformats.org/drawingml/2006/main">
                  <a:graphicData uri="http://schemas.microsoft.com/office/word/2010/wordprocessingShape">
                    <wps:wsp>
                      <wps:cNvSpPr txBox="1"/>
                      <wps:spPr>
                        <a:xfrm>
                          <a:off x="0" y="0"/>
                          <a:ext cx="365760" cy="4502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7D43D571">
                            <w:pPr>
                              <w:rPr>
                                <w:rFonts w:hint="default"/>
                                <w:lang w:val="vi-VN"/>
                              </w:rPr>
                            </w:pPr>
                            <w:r>
                              <w:rPr>
                                <w:rFonts w:hint="default"/>
                                <w:lang w:val="vi-VN"/>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9.95pt;margin-top:178.35pt;height:35.45pt;width:28.8pt;z-index:251664384;mso-width-relative:page;mso-height-relative:page;" fillcolor="#FFFFFF [3201]" filled="t" stroked="t" coordsize="21600,21600" o:gfxdata="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HUShU3XAAAACwEAAA8AAAAAAAAAAQAgAAAA&#10;IgAAAGRycy9kb3ducmV2LnhtbFBLAQIUABQAAAAIAIdO4kA+SvWjRQIAALUEAAAOAAAAAAAAAAEA&#10;IAAAACYBAABkcnMvZTJvRG9jLnhtbFBLBQYAAAAABgAGAFkBAADdBQAAAAA=&#10;">
                <v:fill on="t" focussize="0,0"/>
                <v:stroke weight="0.5pt" color="#000000 [3204]" joinstyle="round"/>
                <v:imagedata o:title=""/>
                <o:lock v:ext="edit" aspectratio="f"/>
                <v:textbox>
                  <w:txbxContent>
                    <w:p w14:paraId="7D43D571">
                      <w:pPr>
                        <w:rPr>
                          <w:rFonts w:hint="default"/>
                          <w:lang w:val="vi-VN"/>
                        </w:rPr>
                      </w:pPr>
                      <w:r>
                        <w:rPr>
                          <w:rFonts w:hint="default"/>
                          <w:lang w:val="vi-VN"/>
                        </w:rPr>
                        <w:t>2</w:t>
                      </w:r>
                    </w:p>
                  </w:txbxContent>
                </v:textbox>
              </v:shape>
            </w:pict>
          </mc:Fallback>
        </mc:AlternateContent>
      </w:r>
      <w:r>
        <w:rPr>
          <w:sz w:val="48"/>
        </w:rPr>
        <mc:AlternateContent>
          <mc:Choice Requires="wps">
            <w:drawing>
              <wp:anchor distT="0" distB="0" distL="114300" distR="114300" simplePos="0" relativeHeight="251663360" behindDoc="0" locked="0" layoutInCell="1" allowOverlap="1">
                <wp:simplePos x="0" y="0"/>
                <wp:positionH relativeFrom="column">
                  <wp:posOffset>1505585</wp:posOffset>
                </wp:positionH>
                <wp:positionV relativeFrom="paragraph">
                  <wp:posOffset>2204085</wp:posOffset>
                </wp:positionV>
                <wp:extent cx="365760" cy="450215"/>
                <wp:effectExtent l="4445" t="4445" r="10795" b="17780"/>
                <wp:wrapNone/>
                <wp:docPr id="8" name="Text Box 8"/>
                <wp:cNvGraphicFramePr/>
                <a:graphic xmlns:a="http://schemas.openxmlformats.org/drawingml/2006/main">
                  <a:graphicData uri="http://schemas.microsoft.com/office/word/2010/wordprocessingShape">
                    <wps:wsp>
                      <wps:cNvSpPr txBox="1"/>
                      <wps:spPr>
                        <a:xfrm>
                          <a:off x="0" y="0"/>
                          <a:ext cx="365760" cy="4502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D6CC18C">
                            <w:pPr>
                              <w:rPr>
                                <w:rFonts w:hint="default"/>
                                <w:lang w:val="vi-VN"/>
                              </w:rPr>
                            </w:pPr>
                            <w:r>
                              <w:rPr>
                                <w:rFonts w:hint="default"/>
                                <w:lang w:val="vi-VN"/>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8.55pt;margin-top:173.55pt;height:35.45pt;width:28.8pt;z-index:251663360;mso-width-relative:page;mso-height-relative:page;" fillcolor="#FFFFFF [3201]" filled="t" stroked="t" coordsize="21600,21600" o:gfxdata="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BCfuMA2AAAAAsBAAAPAAAAAAAAAAEAIAAA&#10;ACIAAABkcnMvZG93bnJldi54bWxQSwECFAAUAAAACACHTuJAbGM+zUUCAAC1BAAADgAAAAAAAAAB&#10;ACAAAAAnAQAAZHJzL2Uyb0RvYy54bWxQSwUGAAAAAAYABgBZAQAA3gUAAAAA&#10;">
                <v:fill on="t" focussize="0,0"/>
                <v:stroke weight="0.5pt" color="#000000 [3204]" joinstyle="round"/>
                <v:imagedata o:title=""/>
                <o:lock v:ext="edit" aspectratio="f"/>
                <v:textbox>
                  <w:txbxContent>
                    <w:p w14:paraId="3D6CC18C">
                      <w:pPr>
                        <w:rPr>
                          <w:rFonts w:hint="default"/>
                          <w:lang w:val="vi-VN"/>
                        </w:rPr>
                      </w:pPr>
                      <w:r>
                        <w:rPr>
                          <w:rFonts w:hint="default"/>
                          <w:lang w:val="vi-VN"/>
                        </w:rPr>
                        <w:t>1</w:t>
                      </w:r>
                    </w:p>
                  </w:txbxContent>
                </v:textbox>
              </v:shape>
            </w:pict>
          </mc:Fallback>
        </mc:AlternateContent>
      </w:r>
      <w:r>
        <w:drawing>
          <wp:inline distT="0" distB="0" distL="114300" distR="114300">
            <wp:extent cx="5264785" cy="3232150"/>
            <wp:effectExtent l="0" t="0" r="8255" b="1397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7"/>
                    <a:stretch>
                      <a:fillRect/>
                    </a:stretch>
                  </pic:blipFill>
                  <pic:spPr>
                    <a:xfrm>
                      <a:off x="0" y="0"/>
                      <a:ext cx="5264785" cy="3232150"/>
                    </a:xfrm>
                    <a:prstGeom prst="rect">
                      <a:avLst/>
                    </a:prstGeom>
                    <a:noFill/>
                    <a:ln>
                      <a:noFill/>
                    </a:ln>
                  </pic:spPr>
                </pic:pic>
              </a:graphicData>
            </a:graphic>
          </wp:inline>
        </w:drawing>
      </w:r>
    </w:p>
    <w:p w14:paraId="7138F687">
      <w:pPr>
        <w:rPr>
          <w:rFonts w:hint="default"/>
          <w:sz w:val="26"/>
          <w:szCs w:val="26"/>
          <w:lang w:val="vi-VN"/>
        </w:rPr>
      </w:pPr>
      <w:r>
        <w:rPr>
          <w:rFonts w:hint="default"/>
          <w:sz w:val="26"/>
          <w:szCs w:val="26"/>
          <w:lang w:val="vi-VN"/>
        </w:rPr>
        <w:t>- Khi gặp vật cản tại làn đường di chuyển, xe có dấu hiệu đánh lái sang trái và lấn làn gây nguy hiểm. Bài toán thứ 2 cần được giải quyết đấy là khi gặp vật cản tại làn đường di chuyển, xe sẽ ưu tiên đánh lái sang phải tại làn đường cùng làn. Trong trường hợp cả 2 làn đường đều có vật cản song song, xe sẽ dừng lại.</w:t>
      </w:r>
    </w:p>
    <w:p w14:paraId="1252B17C">
      <w:r>
        <w:rPr>
          <w:sz w:val="48"/>
        </w:rPr>
        <mc:AlternateContent>
          <mc:Choice Requires="wps">
            <w:drawing>
              <wp:anchor distT="0" distB="0" distL="114300" distR="114300" simplePos="0" relativeHeight="251670528" behindDoc="0" locked="0" layoutInCell="1" allowOverlap="1">
                <wp:simplePos x="0" y="0"/>
                <wp:positionH relativeFrom="column">
                  <wp:posOffset>4454525</wp:posOffset>
                </wp:positionH>
                <wp:positionV relativeFrom="paragraph">
                  <wp:posOffset>948055</wp:posOffset>
                </wp:positionV>
                <wp:extent cx="647700" cy="617855"/>
                <wp:effectExtent l="14605" t="14605" r="23495" b="22860"/>
                <wp:wrapNone/>
                <wp:docPr id="16" name="Oval 16"/>
                <wp:cNvGraphicFramePr/>
                <a:graphic xmlns:a="http://schemas.openxmlformats.org/drawingml/2006/main">
                  <a:graphicData uri="http://schemas.microsoft.com/office/word/2010/wordprocessingShape">
                    <wps:wsp>
                      <wps:cNvSpPr/>
                      <wps:spPr>
                        <a:xfrm>
                          <a:off x="0" y="0"/>
                          <a:ext cx="647700" cy="617855"/>
                        </a:xfrm>
                        <a:prstGeom prst="ellipse">
                          <a:avLst/>
                        </a:prstGeom>
                        <a:ln w="28575">
                          <a:solidFill>
                            <a:srgbClr val="FF0000"/>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50.75pt;margin-top:74.65pt;height:48.65pt;width:51pt;z-index:251670528;v-text-anchor:middle;mso-width-relative:page;mso-height-relative:page;" filled="f" stroked="t" coordsize="21600,21600" o:gfxdata="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Due08l2QAAAAsBAAAPAAAAAAAAAAEAIAAAACIAAABkcnMvZG93bnJldi54bWxQSwECFAAUAAAA&#10;CACHTuJAoxmbUF8CAADNBAAADgAAAAAAAAABACAAAAAoAQAAZHJzL2Uyb0RvYy54bWxQSwUGAAAA&#10;AAYABgBZAQAA+QUAAAAA&#10;">
                <v:fill on="f" focussize="0,0"/>
                <v:stroke weight="2.25pt" color="#FF0000 [3204]" miterlimit="8" joinstyle="miter"/>
                <v:imagedata o:title=""/>
                <o:lock v:ext="edit" aspectratio="f"/>
              </v:shape>
            </w:pict>
          </mc:Fallback>
        </mc:AlternateContent>
      </w:r>
      <w:r>
        <w:rPr>
          <w:sz w:val="48"/>
        </w:rPr>
        <mc:AlternateContent>
          <mc:Choice Requires="wps">
            <w:drawing>
              <wp:anchor distT="0" distB="0" distL="114300" distR="114300" simplePos="0" relativeHeight="251669504" behindDoc="0" locked="0" layoutInCell="1" allowOverlap="1">
                <wp:simplePos x="0" y="0"/>
                <wp:positionH relativeFrom="column">
                  <wp:posOffset>2366645</wp:posOffset>
                </wp:positionH>
                <wp:positionV relativeFrom="paragraph">
                  <wp:posOffset>247015</wp:posOffset>
                </wp:positionV>
                <wp:extent cx="647700" cy="617855"/>
                <wp:effectExtent l="14605" t="14605" r="23495" b="22860"/>
                <wp:wrapNone/>
                <wp:docPr id="15" name="Oval 15"/>
                <wp:cNvGraphicFramePr/>
                <a:graphic xmlns:a="http://schemas.openxmlformats.org/drawingml/2006/main">
                  <a:graphicData uri="http://schemas.microsoft.com/office/word/2010/wordprocessingShape">
                    <wps:wsp>
                      <wps:cNvSpPr/>
                      <wps:spPr>
                        <a:xfrm>
                          <a:off x="0" y="0"/>
                          <a:ext cx="647700" cy="617855"/>
                        </a:xfrm>
                        <a:prstGeom prst="ellipse">
                          <a:avLst/>
                        </a:prstGeom>
                        <a:ln w="28575">
                          <a:solidFill>
                            <a:srgbClr val="FF0000"/>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86.35pt;margin-top:19.45pt;height:48.65pt;width:51pt;z-index:251669504;v-text-anchor:middle;mso-width-relative:page;mso-height-relative:page;" filled="f" stroked="t" coordsize="21600,21600" o:gfxdata="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DYaBW7YAAAACgEAAA8AAAAAAAAAAQAgAAAAIgAAAGRycy9kb3ducmV2LnhtbFBLAQIUABQAAAAI&#10;AIdO4kDXKCwmXwIAAM0EAAAOAAAAAAAAAAEAIAAAACcBAABkcnMvZTJvRG9jLnhtbFBLBQYAAAAA&#10;BgAGAFkBAAD4BQAAAAA=&#10;">
                <v:fill on="f" focussize="0,0"/>
                <v:stroke weight="2.25pt" color="#FF0000 [3204]" miterlimit="8" joinstyle="miter"/>
                <v:imagedata o:title=""/>
                <o:lock v:ext="edit" aspectratio="f"/>
              </v:shape>
            </w:pict>
          </mc:Fallback>
        </mc:AlternateContent>
      </w:r>
      <w:r>
        <w:rPr>
          <w:sz w:val="48"/>
        </w:rPr>
        <mc:AlternateContent>
          <mc:Choice Requires="wps">
            <w:drawing>
              <wp:anchor distT="0" distB="0" distL="114300" distR="114300" simplePos="0" relativeHeight="251668480" behindDoc="0" locked="0" layoutInCell="1" allowOverlap="1">
                <wp:simplePos x="0" y="0"/>
                <wp:positionH relativeFrom="column">
                  <wp:posOffset>3684905</wp:posOffset>
                </wp:positionH>
                <wp:positionV relativeFrom="paragraph">
                  <wp:posOffset>231775</wp:posOffset>
                </wp:positionV>
                <wp:extent cx="647700" cy="617855"/>
                <wp:effectExtent l="14605" t="14605" r="23495" b="22860"/>
                <wp:wrapNone/>
                <wp:docPr id="14" name="Oval 14"/>
                <wp:cNvGraphicFramePr/>
                <a:graphic xmlns:a="http://schemas.openxmlformats.org/drawingml/2006/main">
                  <a:graphicData uri="http://schemas.microsoft.com/office/word/2010/wordprocessingShape">
                    <wps:wsp>
                      <wps:cNvSpPr/>
                      <wps:spPr>
                        <a:xfrm>
                          <a:off x="4827905" y="1861820"/>
                          <a:ext cx="647700" cy="617855"/>
                        </a:xfrm>
                        <a:prstGeom prst="ellipse">
                          <a:avLst/>
                        </a:prstGeom>
                        <a:ln w="28575">
                          <a:solidFill>
                            <a:srgbClr val="FF0000"/>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90.15pt;margin-top:18.25pt;height:48.65pt;width:51pt;z-index:251668480;v-text-anchor:middle;mso-width-relative:page;mso-height-relative:page;" filled="f" stroked="t" coordsize="21600,21600" o:gfxdata="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fwU7CNgAAAAKAQAADwAAAAAAAAABACAAAAAiAAAAZHJzL2Rvd25yZXYu&#10;eG1sUEsBAhQAFAAAAAgAh07iQDY5JWptAgAA2QQAAA4AAAAAAAAAAQAgAAAAJwEAAGRycy9lMm9E&#10;b2MueG1sUEsFBgAAAAAGAAYAWQEAAAYGAAAAAA==&#10;">
                <v:fill on="f" focussize="0,0"/>
                <v:stroke weight="2.25pt" color="#FF0000 [3204]" miterlimit="8" joinstyle="miter"/>
                <v:imagedata o:title=""/>
                <o:lock v:ext="edit" aspectratio="f"/>
              </v:shape>
            </w:pict>
          </mc:Fallback>
        </mc:AlternateContent>
      </w:r>
      <w:r>
        <w:drawing>
          <wp:inline distT="0" distB="0" distL="114300" distR="114300">
            <wp:extent cx="5271135" cy="2647950"/>
            <wp:effectExtent l="0" t="0" r="1905" b="381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pic:cNvPicPr>
                  </pic:nvPicPr>
                  <pic:blipFill>
                    <a:blip r:embed="rId8"/>
                    <a:stretch>
                      <a:fillRect/>
                    </a:stretch>
                  </pic:blipFill>
                  <pic:spPr>
                    <a:xfrm>
                      <a:off x="0" y="0"/>
                      <a:ext cx="5271135" cy="2647950"/>
                    </a:xfrm>
                    <a:prstGeom prst="rect">
                      <a:avLst/>
                    </a:prstGeom>
                    <a:noFill/>
                    <a:ln>
                      <a:noFill/>
                    </a:ln>
                  </pic:spPr>
                </pic:pic>
              </a:graphicData>
            </a:graphic>
          </wp:inline>
        </w:drawing>
      </w:r>
    </w:p>
    <w:p w14:paraId="145F2BF5">
      <w:pPr>
        <w:rPr>
          <w:rFonts w:hint="default"/>
          <w:sz w:val="26"/>
          <w:szCs w:val="26"/>
          <w:lang w:val="vi-VN"/>
        </w:rPr>
      </w:pPr>
      <w:r>
        <w:rPr>
          <w:rFonts w:hint="default"/>
          <w:sz w:val="26"/>
          <w:szCs w:val="26"/>
          <w:lang w:val="vi-VN"/>
        </w:rPr>
        <w:t>- Trong lộ trình đường đi xe sẽ đi qua 2 lần đèn giao thông, việc dùng opencv để chuyển các line làn đường qua màu đen xám xử lý có thể sẽ gây khó khăn khi nhận biết màu đèn giao thông. Nên nhóm đang có ý tưởng triển khai bài toán thứ 3 là khi qua các giao lộ có đèn đường, xe sẽ giảm tốc độ từ 50km/h xuống 30km/h. Nếu có khả năng, nhóm sẽ cân nhắc nhận biết đèn giao thông.</w:t>
      </w:r>
    </w:p>
    <w:p w14:paraId="21E5D836">
      <w:pPr>
        <w:rPr>
          <w:rFonts w:hint="default"/>
          <w:color w:val="FF0000"/>
          <w:sz w:val="26"/>
          <w:szCs w:val="26"/>
          <w:lang w:val="vi-VN"/>
        </w:rPr>
      </w:pPr>
      <w:r>
        <w:rPr>
          <w:rFonts w:hint="default"/>
          <w:color w:val="FF0000"/>
          <w:sz w:val="26"/>
          <w:szCs w:val="26"/>
          <w:lang w:val="vi-VN"/>
        </w:rPr>
        <w:t>Note: việc di chuyển cơ bản của xe đã có source code Cpp đầy đủ, nhóm sẽ triển khai qua Python để thuận tiện hơn trong việc ứng dụng thị giác máy cho các module nâng cao của xe.</w:t>
      </w:r>
      <w:bookmarkStart w:id="0" w:name="_GoBack"/>
      <w:bookmarkEnd w:id="0"/>
    </w:p>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Body">
    <w:altName w:val="Segoe Print"/>
    <w:panose1 w:val="00000000000000000000"/>
    <w:charset w:val="00"/>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1">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2">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3">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4">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5">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6">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7">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8">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9">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displayBackgroundShape w:val="1"/>
  <w:embedSystemFonts/>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360"/>
  <w:drawingGridVerticalSpacing w:val="156"/>
  <w:displayHorizontalDrawingGridEvery w:val="0"/>
  <w:displayVerticalDrawingGridEvery w:val="2"/>
  <w:characterSpacingControl w:val="doNotCompress"/>
  <w:footnotePr>
    <w:footnote w:id="0"/>
    <w:footnote w:id="1"/>
  </w:footnotePr>
  <w:endnotePr>
    <w:endnote w:id="0"/>
    <w:endnote w:id="1"/>
  </w:endnotePr>
  <w:compat>
    <w:spaceForUL/>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8DD2817"/>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1CFA5705"/>
    <w:rsid w:val="68DD28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qFormat="1"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qFormat="1"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unhideWhenUsed="0" w:uiPriority="0" w:semiHidden="0" w:name="table of figures"/>
    <w:lsdException w:qFormat="1"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qFormat="1"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unhideWhenUsed="0" w:uiPriority="0" w:semiHidden="0" w:name="List Number"/>
    <w:lsdException w:qFormat="1" w:unhideWhenUsed="0" w:uiPriority="0" w:semiHidden="0" w:name="List 2"/>
    <w:lsdException w:qFormat="1"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qFormat="1"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qFormat="1"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qFormat="1"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qFormat="1"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qFormat="1"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qFormat="1" w:unhideWhenUsed="0" w:uiPriority="0" w:semiHidden="0" w:name="HTML Typewriter"/>
    <w:lsdException w:qFormat="1"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qFormat="1"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qFormat="1" w:unhideWhenUsed="0" w:uiPriority="0" w:semiHidden="0" w:name="Table Columns 2"/>
    <w:lsdException w:qFormat="1" w:unhideWhenUsed="0" w:uiPriority="0" w:semiHidden="0" w:name="Table Columns 3"/>
    <w:lsdException w:unhideWhenUsed="0" w:uiPriority="0" w:semiHidden="0" w:name="Table Columns 4"/>
    <w:lsdException w:qFormat="1" w:unhideWhenUsed="0" w:uiPriority="0" w:semiHidden="0" w:name="Table Columns 5"/>
    <w:lsdException w:unhideWhenUsed="0" w:uiPriority="0" w:semiHidden="0" w:name="Table Grid 1"/>
    <w:lsdException w:qFormat="1" w:unhideWhenUsed="0" w:uiPriority="0" w:semiHidden="0" w:name="Table Grid 2"/>
    <w:lsdException w:qFormat="1" w:unhideWhenUsed="0" w:uiPriority="0" w:semiHidden="0" w:name="Table Grid 3"/>
    <w:lsdException w:unhideWhenUsed="0" w:uiPriority="0" w:semiHidden="0" w:name="Table Grid 4"/>
    <w:lsdException w:unhideWhenUsed="0" w:uiPriority="0" w:semiHidden="0" w:name="Table Grid 5"/>
    <w:lsdException w:qFormat="1" w:unhideWhenUsed="0" w:uiPriority="0" w:semiHidden="0" w:name="Table Grid 6"/>
    <w:lsdException w:qFormat="1"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qFormat="1"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qFormat="1"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qFormat="1" w:unhideWhenUsed="0" w:uiPriority="69" w:semiHidden="0" w:name="Medium Grid 3"/>
    <w:lsdException w:unhideWhenUsed="0" w:uiPriority="70" w:semiHidden="0" w:name="Dark List"/>
    <w:lsdException w:qFormat="1" w:unhideWhenUsed="0" w:uiPriority="71" w:semiHidden="0" w:name="Colorful Shading"/>
    <w:lsdException w:unhideWhenUsed="0" w:uiPriority="72" w:semiHidden="0" w:name="Colorful List"/>
    <w:lsdException w:qFormat="1"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qFormat="1" w:unhideWhenUsed="0" w:uiPriority="65" w:semiHidden="0" w:name="Medium List 1 Accent 1"/>
    <w:lsdException w:unhideWhenUsed="0" w:uiPriority="66" w:semiHidden="0" w:name="Medium List 2 Accent 1"/>
    <w:lsdException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qFormat="1" w:unhideWhenUsed="0" w:uiPriority="69" w:semiHidden="0" w:name="Medium Grid 3 Accent 2"/>
    <w:lsdException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unhideWhenUsed="0" w:uiPriority="67" w:semiHidden="0" w:name="Medium Grid 1 Accent 3"/>
    <w:lsdException w:unhideWhenUsed="0" w:uiPriority="68" w:semiHidden="0" w:name="Medium Grid 2 Accent 3"/>
    <w:lsdException w:qFormat="1" w:unhideWhenUsed="0" w:uiPriority="69" w:semiHidden="0" w:name="Medium Grid 3 Accent 3"/>
    <w:lsdException w:qFormat="1" w:unhideWhenUsed="0" w:uiPriority="70" w:semiHidden="0" w:name="Dark List Accent 3"/>
    <w:lsdException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unhideWhenUsed="0" w:uiPriority="60" w:semiHidden="0" w:name="Light Shading Accent 4"/>
    <w:lsdException w:unhideWhenUsed="0" w:uiPriority="61" w:semiHidden="0" w:name="Light List Accent 4"/>
    <w:lsdException w:qFormat="1"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qFormat="1"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qFormat="1"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qFormat="1" w:unhideWhenUsed="0" w:uiPriority="73" w:semiHidden="0" w:name="Colorful Grid Accent 5"/>
    <w:lsdException w:unhideWhenUsed="0" w:uiPriority="60" w:semiHidden="0" w:name="Light Shading Accent 6"/>
    <w:lsdException w:qFormat="1" w:unhideWhenUsed="0" w:uiPriority="61" w:semiHidden="0" w:name="Light List Accent 6"/>
    <w:lsdException w:unhideWhenUsed="0" w:uiPriority="62" w:semiHidden="0" w:name="Light Grid Accent 6"/>
    <w:lsdException w:unhideWhenUsed="0" w:uiPriority="63" w:semiHidden="0" w:name="Medium Shading 1 Accent 6"/>
    <w:lsdException w:qFormat="1" w:unhideWhenUsed="0" w:uiPriority="64" w:semiHidden="0" w:name="Medium Shading 2 Accent 6"/>
    <w:lsdException w:unhideWhenUsed="0" w:uiPriority="65" w:semiHidden="0" w:name="Medium List 1 Accent 6"/>
    <w:lsdException w:unhideWhenUsed="0" w:uiPriority="66" w:semiHidden="0" w:name="Medium List 2 Accent 6"/>
    <w:lsdException w:qFormat="1" w:unhideWhenUsed="0" w:uiPriority="67" w:semiHidden="0" w:name="Medium Grid 1 Accent 6"/>
    <w:lsdException w:unhideWhenUsed="0" w:uiPriority="68" w:semiHidden="0" w:name="Medium Grid 2 Accent 6"/>
    <w:lsdException w:qFormat="1" w:unhideWhenUsed="0" w:uiPriority="69" w:semiHidden="0" w:name="Medium Grid 3 Accent 6"/>
    <w:lsdException w:qFormat="1" w:unhideWhenUsed="0" w:uiPriority="70" w:semiHidden="0" w:name="Dark List Accent 6"/>
    <w:lsdException w:unhideWhenUsed="0" w:uiPriority="71" w:semiHidden="0" w:name="Colorful Shading Accent 6"/>
    <w:lsdException w:unhideWhenUsed="0" w:uiPriority="72" w:semiHidden="0" w:name="Colorful List Accent 6"/>
    <w:lsdException w:qFormat="1"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eastAsia="+Body" w:cs="Times New Roman"/>
      <w:b/>
      <w:bCs/>
      <w:sz w:val="48"/>
      <w:szCs w:val="48"/>
      <w:lang w:val="en-US" w:eastAsia="en-US" w:bidi="ar-SA"/>
    </w:rPr>
  </w:style>
  <w:style w:type="paragraph" w:styleId="2">
    <w:name w:val="heading 1"/>
    <w:basedOn w:val="1"/>
    <w:next w:val="1"/>
    <w:qFormat/>
    <w:uiPriority w:val="0"/>
    <w:pPr>
      <w:keepNext/>
      <w:keepLines/>
      <w:spacing w:before="340" w:after="330" w:line="578" w:lineRule="auto"/>
      <w:outlineLvl w:val="0"/>
    </w:pPr>
    <w:rPr>
      <w:b w:val="0"/>
      <w:bCs w:val="0"/>
      <w:kern w:val="44"/>
      <w:sz w:val="44"/>
      <w:szCs w:val="44"/>
    </w:rPr>
  </w:style>
  <w:style w:type="paragraph" w:styleId="3">
    <w:name w:val="heading 2"/>
    <w:basedOn w:val="1"/>
    <w:next w:val="1"/>
    <w:semiHidden/>
    <w:unhideWhenUsed/>
    <w:qFormat/>
    <w:uiPriority w:val="0"/>
    <w:pPr>
      <w:keepNext/>
      <w:keepLines/>
      <w:spacing w:before="260" w:after="260" w:line="416" w:lineRule="auto"/>
      <w:outlineLvl w:val="1"/>
    </w:pPr>
    <w:rPr>
      <w:b w:val="0"/>
      <w:bCs w:val="0"/>
      <w:sz w:val="32"/>
      <w:szCs w:val="32"/>
    </w:rPr>
  </w:style>
  <w:style w:type="paragraph" w:styleId="4">
    <w:name w:val="heading 3"/>
    <w:basedOn w:val="1"/>
    <w:next w:val="1"/>
    <w:semiHidden/>
    <w:unhideWhenUsed/>
    <w:qFormat/>
    <w:uiPriority w:val="0"/>
    <w:pPr>
      <w:keepNext/>
      <w:keepLines/>
      <w:spacing w:before="260" w:after="260" w:line="416" w:lineRule="auto"/>
      <w:outlineLvl w:val="2"/>
    </w:pPr>
    <w:rPr>
      <w:b w:val="0"/>
      <w:bCs w:val="0"/>
      <w:sz w:val="32"/>
      <w:szCs w:val="32"/>
    </w:rPr>
  </w:style>
  <w:style w:type="paragraph" w:styleId="5">
    <w:name w:val="heading 4"/>
    <w:basedOn w:val="1"/>
    <w:next w:val="1"/>
    <w:semiHidden/>
    <w:unhideWhenUsed/>
    <w:qFormat/>
    <w:uiPriority w:val="0"/>
    <w:pPr>
      <w:keepNext/>
      <w:keepLines/>
      <w:spacing w:before="280" w:after="290" w:line="376" w:lineRule="auto"/>
      <w:outlineLvl w:val="3"/>
    </w:pPr>
    <w:rPr>
      <w:b w:val="0"/>
      <w:bCs w:val="0"/>
      <w:sz w:val="28"/>
      <w:szCs w:val="28"/>
    </w:rPr>
  </w:style>
  <w:style w:type="paragraph" w:styleId="6">
    <w:name w:val="heading 5"/>
    <w:basedOn w:val="1"/>
    <w:next w:val="1"/>
    <w:semiHidden/>
    <w:unhideWhenUsed/>
    <w:qFormat/>
    <w:uiPriority w:val="0"/>
    <w:pPr>
      <w:keepNext/>
      <w:keepLines/>
      <w:spacing w:before="280" w:after="290" w:line="376" w:lineRule="auto"/>
      <w:outlineLvl w:val="4"/>
    </w:pPr>
    <w:rPr>
      <w:b w:val="0"/>
      <w:bCs w:val="0"/>
      <w:sz w:val="28"/>
      <w:szCs w:val="28"/>
    </w:rPr>
  </w:style>
  <w:style w:type="paragraph" w:styleId="7">
    <w:name w:val="heading 6"/>
    <w:basedOn w:val="1"/>
    <w:next w:val="1"/>
    <w:semiHidden/>
    <w:unhideWhenUsed/>
    <w:qFormat/>
    <w:uiPriority w:val="0"/>
    <w:pPr>
      <w:keepNext/>
      <w:keepLines/>
      <w:spacing w:before="240" w:after="64" w:line="320" w:lineRule="auto"/>
      <w:outlineLvl w:val="5"/>
    </w:pPr>
    <w:rPr>
      <w:b w:val="0"/>
      <w:bCs w:val="0"/>
      <w:sz w:val="24"/>
      <w:szCs w:val="24"/>
    </w:rPr>
  </w:style>
  <w:style w:type="paragraph" w:styleId="8">
    <w:name w:val="heading 7"/>
    <w:basedOn w:val="1"/>
    <w:next w:val="1"/>
    <w:semiHidden/>
    <w:unhideWhenUsed/>
    <w:qFormat/>
    <w:uiPriority w:val="0"/>
    <w:pPr>
      <w:keepNext/>
      <w:keepLines/>
      <w:spacing w:before="240" w:after="64" w:line="320" w:lineRule="auto"/>
      <w:outlineLvl w:val="6"/>
    </w:pPr>
    <w:rPr>
      <w:b w:val="0"/>
      <w:bCs w:val="0"/>
      <w:sz w:val="24"/>
      <w:szCs w:val="24"/>
    </w:rPr>
  </w:style>
  <w:style w:type="paragraph" w:styleId="9">
    <w:name w:val="heading 8"/>
    <w:basedOn w:val="1"/>
    <w:next w:val="1"/>
    <w:semiHidden/>
    <w:unhideWhenUsed/>
    <w:qFormat/>
    <w:uiPriority w:val="0"/>
    <w:pPr>
      <w:keepNext/>
      <w:keepLines/>
      <w:spacing w:before="240" w:after="64" w:line="320" w:lineRule="auto"/>
      <w:outlineLvl w:val="7"/>
    </w:pPr>
    <w:rPr>
      <w:sz w:val="24"/>
      <w:szCs w:val="24"/>
    </w:rPr>
  </w:style>
  <w:style w:type="paragraph" w:styleId="10">
    <w:name w:val="heading 9"/>
    <w:basedOn w:val="1"/>
    <w:next w:val="1"/>
    <w:semiHidden/>
    <w:unhideWhenUsed/>
    <w:qFormat/>
    <w:uiPriority w:val="0"/>
    <w:pPr>
      <w:keepNext/>
      <w:keepLines/>
      <w:spacing w:before="240" w:after="64" w:line="320" w:lineRule="auto"/>
      <w:outlineLvl w:val="8"/>
    </w:pPr>
    <w:rPr>
      <w:szCs w:val="21"/>
    </w:rPr>
  </w:style>
  <w:style w:type="character" w:default="1" w:styleId="11">
    <w:name w:val="Default Paragraph Font"/>
    <w:semiHidden/>
    <w:uiPriority w:val="0"/>
  </w:style>
  <w:style w:type="table" w:default="1" w:styleId="12">
    <w:name w:val="Normal Table"/>
    <w:semiHidden/>
    <w:uiPriority w:val="0"/>
    <w:tblPr>
      <w:tblCellMar>
        <w:top w:w="0" w:type="dxa"/>
        <w:left w:w="108" w:type="dxa"/>
        <w:bottom w:w="0" w:type="dxa"/>
        <w:right w:w="108" w:type="dxa"/>
      </w:tblCellMar>
    </w:tblPr>
  </w:style>
  <w:style w:type="paragraph" w:styleId="13">
    <w:name w:val="Balloon Text"/>
    <w:basedOn w:val="1"/>
    <w:uiPriority w:val="0"/>
    <w:rPr>
      <w:sz w:val="16"/>
      <w:szCs w:val="16"/>
    </w:rPr>
  </w:style>
  <w:style w:type="paragraph" w:styleId="14">
    <w:name w:val="Block Text"/>
    <w:basedOn w:val="1"/>
    <w:uiPriority w:val="0"/>
    <w:pPr>
      <w:spacing w:after="120"/>
      <w:ind w:left="1440" w:leftChars="700" w:right="1440" w:rightChars="700"/>
    </w:pPr>
  </w:style>
  <w:style w:type="paragraph" w:styleId="15">
    <w:name w:val="Body Text"/>
    <w:basedOn w:val="1"/>
    <w:uiPriority w:val="0"/>
    <w:pPr>
      <w:spacing w:after="120"/>
    </w:pPr>
  </w:style>
  <w:style w:type="paragraph" w:styleId="16">
    <w:name w:val="Body Text 2"/>
    <w:basedOn w:val="1"/>
    <w:uiPriority w:val="0"/>
    <w:pPr>
      <w:spacing w:after="120" w:line="480" w:lineRule="auto"/>
    </w:pPr>
  </w:style>
  <w:style w:type="paragraph" w:styleId="17">
    <w:name w:val="Body Text 3"/>
    <w:basedOn w:val="1"/>
    <w:qFormat/>
    <w:uiPriority w:val="0"/>
    <w:pPr>
      <w:spacing w:after="120"/>
    </w:pPr>
    <w:rPr>
      <w:sz w:val="16"/>
      <w:szCs w:val="16"/>
    </w:rPr>
  </w:style>
  <w:style w:type="paragraph" w:styleId="18">
    <w:name w:val="Body Text First Indent"/>
    <w:basedOn w:val="15"/>
    <w:qFormat/>
    <w:uiPriority w:val="0"/>
    <w:pPr>
      <w:ind w:firstLine="420" w:firstLineChars="100"/>
    </w:pPr>
  </w:style>
  <w:style w:type="paragraph" w:styleId="19">
    <w:name w:val="Body Text Indent"/>
    <w:basedOn w:val="1"/>
    <w:uiPriority w:val="0"/>
    <w:pPr>
      <w:spacing w:after="120"/>
      <w:ind w:left="420" w:leftChars="200"/>
    </w:pPr>
  </w:style>
  <w:style w:type="paragraph" w:styleId="20">
    <w:name w:val="Body Text First Indent 2"/>
    <w:basedOn w:val="19"/>
    <w:uiPriority w:val="0"/>
    <w:pPr>
      <w:ind w:firstLine="420" w:firstLineChars="200"/>
    </w:pPr>
  </w:style>
  <w:style w:type="paragraph" w:styleId="21">
    <w:name w:val="Body Text Indent 2"/>
    <w:basedOn w:val="1"/>
    <w:uiPriority w:val="0"/>
    <w:pPr>
      <w:spacing w:after="120" w:line="480" w:lineRule="auto"/>
      <w:ind w:left="420" w:leftChars="200"/>
    </w:pPr>
  </w:style>
  <w:style w:type="paragraph" w:styleId="22">
    <w:name w:val="Body Text Indent 3"/>
    <w:basedOn w:val="1"/>
    <w:uiPriority w:val="0"/>
    <w:pPr>
      <w:spacing w:after="120"/>
      <w:ind w:left="420" w:leftChars="200"/>
    </w:pPr>
    <w:rPr>
      <w:sz w:val="16"/>
      <w:szCs w:val="16"/>
    </w:rPr>
  </w:style>
  <w:style w:type="paragraph" w:styleId="23">
    <w:name w:val="caption"/>
    <w:basedOn w:val="1"/>
    <w:next w:val="1"/>
    <w:semiHidden/>
    <w:unhideWhenUsed/>
    <w:qFormat/>
    <w:uiPriority w:val="0"/>
    <w:rPr>
      <w:rFonts w:ascii="Arial" w:hAnsi="Arial" w:eastAsia="黑体" w:cs="Arial"/>
      <w:sz w:val="20"/>
    </w:rPr>
  </w:style>
  <w:style w:type="paragraph" w:styleId="24">
    <w:name w:val="Closing"/>
    <w:basedOn w:val="1"/>
    <w:qFormat/>
    <w:uiPriority w:val="0"/>
    <w:pPr>
      <w:ind w:left="100" w:leftChars="2100"/>
    </w:pPr>
  </w:style>
  <w:style w:type="character" w:styleId="25">
    <w:name w:val="annotation reference"/>
    <w:basedOn w:val="11"/>
    <w:uiPriority w:val="0"/>
    <w:rPr>
      <w:sz w:val="21"/>
      <w:szCs w:val="21"/>
    </w:rPr>
  </w:style>
  <w:style w:type="paragraph" w:styleId="26">
    <w:name w:val="annotation text"/>
    <w:basedOn w:val="1"/>
    <w:uiPriority w:val="0"/>
    <w:pPr>
      <w:jc w:val="left"/>
    </w:pPr>
  </w:style>
  <w:style w:type="paragraph" w:styleId="27">
    <w:name w:val="annotation subject"/>
    <w:basedOn w:val="26"/>
    <w:next w:val="26"/>
    <w:uiPriority w:val="0"/>
    <w:rPr>
      <w:b w:val="0"/>
      <w:bCs w:val="0"/>
    </w:rPr>
  </w:style>
  <w:style w:type="paragraph" w:styleId="28">
    <w:name w:val="Date"/>
    <w:basedOn w:val="1"/>
    <w:next w:val="1"/>
    <w:uiPriority w:val="0"/>
    <w:pPr>
      <w:ind w:left="100" w:leftChars="2500"/>
    </w:pPr>
  </w:style>
  <w:style w:type="paragraph" w:styleId="29">
    <w:name w:val="Document Map"/>
    <w:basedOn w:val="1"/>
    <w:uiPriority w:val="0"/>
    <w:pPr>
      <w:shd w:val="clear" w:color="auto" w:fill="000080"/>
    </w:pPr>
  </w:style>
  <w:style w:type="paragraph" w:styleId="30">
    <w:name w:val="E-mail Signature"/>
    <w:basedOn w:val="1"/>
    <w:qFormat/>
    <w:uiPriority w:val="0"/>
  </w:style>
  <w:style w:type="character" w:styleId="31">
    <w:name w:val="Emphasis"/>
    <w:basedOn w:val="11"/>
    <w:qFormat/>
    <w:uiPriority w:val="0"/>
    <w:rPr>
      <w:i/>
      <w:iCs/>
    </w:rPr>
  </w:style>
  <w:style w:type="character" w:styleId="32">
    <w:name w:val="endnote reference"/>
    <w:basedOn w:val="11"/>
    <w:uiPriority w:val="0"/>
    <w:rPr>
      <w:vertAlign w:val="superscript"/>
    </w:rPr>
  </w:style>
  <w:style w:type="paragraph" w:styleId="33">
    <w:name w:val="endnote text"/>
    <w:basedOn w:val="1"/>
    <w:uiPriority w:val="0"/>
    <w:pPr>
      <w:snapToGrid w:val="0"/>
      <w:jc w:val="left"/>
    </w:pPr>
  </w:style>
  <w:style w:type="paragraph" w:styleId="34">
    <w:name w:val="envelope address"/>
    <w:basedOn w:val="1"/>
    <w:qFormat/>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uiPriority w:val="0"/>
    <w:pPr>
      <w:snapToGrid w:val="0"/>
    </w:pPr>
    <w:rPr>
      <w:rFonts w:ascii="Arial" w:hAnsi="Arial" w:cs="Arial"/>
    </w:rPr>
  </w:style>
  <w:style w:type="character" w:styleId="36">
    <w:name w:val="FollowedHyperlink"/>
    <w:basedOn w:val="11"/>
    <w:uiPriority w:val="0"/>
    <w:rPr>
      <w:color w:val="800080"/>
      <w:u w:val="single"/>
    </w:rPr>
  </w:style>
  <w:style w:type="paragraph" w:styleId="37">
    <w:name w:val="footer"/>
    <w:basedOn w:val="1"/>
    <w:qFormat/>
    <w:uiPriority w:val="0"/>
    <w:pPr>
      <w:tabs>
        <w:tab w:val="center" w:pos="4153"/>
        <w:tab w:val="right" w:pos="8306"/>
      </w:tabs>
      <w:snapToGrid w:val="0"/>
      <w:jc w:val="left"/>
    </w:pPr>
    <w:rPr>
      <w:sz w:val="18"/>
      <w:szCs w:val="18"/>
    </w:rPr>
  </w:style>
  <w:style w:type="character" w:styleId="38">
    <w:name w:val="footnote reference"/>
    <w:basedOn w:val="11"/>
    <w:uiPriority w:val="0"/>
    <w:rPr>
      <w:vertAlign w:val="superscript"/>
    </w:rPr>
  </w:style>
  <w:style w:type="paragraph" w:styleId="39">
    <w:name w:val="footnote text"/>
    <w:basedOn w:val="1"/>
    <w:uiPriority w:val="0"/>
    <w:pPr>
      <w:snapToGrid w:val="0"/>
      <w:jc w:val="left"/>
    </w:pPr>
    <w:rPr>
      <w:sz w:val="18"/>
      <w:szCs w:val="18"/>
    </w:rPr>
  </w:style>
  <w:style w:type="paragraph" w:styleId="40">
    <w:name w:val="header"/>
    <w:basedOn w:val="1"/>
    <w:qFormat/>
    <w:uiPriority w:val="0"/>
    <w:pPr>
      <w:tabs>
        <w:tab w:val="center" w:pos="4153"/>
        <w:tab w:val="right" w:pos="8306"/>
      </w:tabs>
      <w:snapToGrid w:val="0"/>
    </w:pPr>
    <w:rPr>
      <w:sz w:val="18"/>
      <w:szCs w:val="18"/>
    </w:rPr>
  </w:style>
  <w:style w:type="character" w:styleId="41">
    <w:name w:val="HTML Acronym"/>
    <w:basedOn w:val="11"/>
    <w:uiPriority w:val="0"/>
  </w:style>
  <w:style w:type="paragraph" w:styleId="42">
    <w:name w:val="HTML Address"/>
    <w:basedOn w:val="1"/>
    <w:uiPriority w:val="0"/>
    <w:rPr>
      <w:i/>
      <w:iCs/>
    </w:rPr>
  </w:style>
  <w:style w:type="character" w:styleId="43">
    <w:name w:val="HTML Cite"/>
    <w:basedOn w:val="11"/>
    <w:qFormat/>
    <w:uiPriority w:val="0"/>
    <w:rPr>
      <w:i/>
      <w:iCs/>
    </w:rPr>
  </w:style>
  <w:style w:type="character" w:styleId="44">
    <w:name w:val="HTML Code"/>
    <w:basedOn w:val="11"/>
    <w:qFormat/>
    <w:uiPriority w:val="0"/>
    <w:rPr>
      <w:rFonts w:ascii="Courier New" w:hAnsi="Courier New" w:cs="Courier New"/>
      <w:sz w:val="20"/>
      <w:szCs w:val="20"/>
    </w:rPr>
  </w:style>
  <w:style w:type="character" w:styleId="45">
    <w:name w:val="HTML Definition"/>
    <w:basedOn w:val="11"/>
    <w:qFormat/>
    <w:uiPriority w:val="0"/>
    <w:rPr>
      <w:i/>
      <w:iCs/>
    </w:rPr>
  </w:style>
  <w:style w:type="character" w:styleId="46">
    <w:name w:val="HTML Keyboard"/>
    <w:basedOn w:val="11"/>
    <w:uiPriority w:val="0"/>
    <w:rPr>
      <w:rFonts w:ascii="Courier New" w:hAnsi="Courier New" w:cs="Courier New"/>
      <w:sz w:val="20"/>
      <w:szCs w:val="20"/>
    </w:rPr>
  </w:style>
  <w:style w:type="paragraph" w:styleId="47">
    <w:name w:val="HTML Preformatted"/>
    <w:basedOn w:val="1"/>
    <w:qFormat/>
    <w:uiPriority w:val="0"/>
    <w:rPr>
      <w:rFonts w:ascii="Courier New" w:hAnsi="Courier New" w:cs="Courier New"/>
      <w:sz w:val="20"/>
    </w:rPr>
  </w:style>
  <w:style w:type="character" w:styleId="48">
    <w:name w:val="HTML Sample"/>
    <w:basedOn w:val="11"/>
    <w:uiPriority w:val="0"/>
    <w:rPr>
      <w:rFonts w:ascii="Courier New" w:hAnsi="Courier New" w:cs="Courier New"/>
    </w:rPr>
  </w:style>
  <w:style w:type="character" w:styleId="49">
    <w:name w:val="HTML Typewriter"/>
    <w:basedOn w:val="11"/>
    <w:qFormat/>
    <w:uiPriority w:val="0"/>
    <w:rPr>
      <w:rFonts w:ascii="Courier New" w:hAnsi="Courier New" w:cs="Courier New"/>
      <w:sz w:val="20"/>
      <w:szCs w:val="20"/>
    </w:rPr>
  </w:style>
  <w:style w:type="character" w:styleId="50">
    <w:name w:val="HTML Variable"/>
    <w:basedOn w:val="11"/>
    <w:qFormat/>
    <w:uiPriority w:val="0"/>
    <w:rPr>
      <w:i/>
      <w:iCs/>
    </w:rPr>
  </w:style>
  <w:style w:type="character" w:styleId="51">
    <w:name w:val="Hyperlink"/>
    <w:basedOn w:val="11"/>
    <w:qFormat/>
    <w:uiPriority w:val="0"/>
    <w:rPr>
      <w:color w:val="0000FF"/>
      <w:u w:val="single"/>
    </w:rPr>
  </w:style>
  <w:style w:type="paragraph" w:styleId="52">
    <w:name w:val="index 1"/>
    <w:basedOn w:val="1"/>
    <w:next w:val="1"/>
    <w:qFormat/>
    <w:uiPriority w:val="0"/>
  </w:style>
  <w:style w:type="paragraph" w:styleId="53">
    <w:name w:val="index 2"/>
    <w:basedOn w:val="1"/>
    <w:next w:val="1"/>
    <w:qFormat/>
    <w:uiPriority w:val="0"/>
    <w:pPr>
      <w:ind w:left="200" w:leftChars="200"/>
    </w:pPr>
  </w:style>
  <w:style w:type="paragraph" w:styleId="54">
    <w:name w:val="index 3"/>
    <w:basedOn w:val="1"/>
    <w:next w:val="1"/>
    <w:uiPriority w:val="0"/>
    <w:pPr>
      <w:ind w:left="400" w:leftChars="400"/>
    </w:pPr>
  </w:style>
  <w:style w:type="paragraph" w:styleId="55">
    <w:name w:val="index 4"/>
    <w:basedOn w:val="1"/>
    <w:next w:val="1"/>
    <w:uiPriority w:val="0"/>
    <w:pPr>
      <w:ind w:left="600" w:leftChars="600"/>
    </w:pPr>
  </w:style>
  <w:style w:type="paragraph" w:styleId="56">
    <w:name w:val="index 5"/>
    <w:basedOn w:val="1"/>
    <w:next w:val="1"/>
    <w:uiPriority w:val="0"/>
    <w:pPr>
      <w:ind w:left="800" w:leftChars="800"/>
    </w:pPr>
  </w:style>
  <w:style w:type="paragraph" w:styleId="57">
    <w:name w:val="index 6"/>
    <w:basedOn w:val="1"/>
    <w:next w:val="1"/>
    <w:qFormat/>
    <w:uiPriority w:val="0"/>
    <w:pPr>
      <w:ind w:left="1000" w:leftChars="1000"/>
    </w:pPr>
  </w:style>
  <w:style w:type="paragraph" w:styleId="58">
    <w:name w:val="index 7"/>
    <w:basedOn w:val="1"/>
    <w:next w:val="1"/>
    <w:uiPriority w:val="0"/>
    <w:pPr>
      <w:ind w:left="1200" w:leftChars="1200"/>
    </w:pPr>
  </w:style>
  <w:style w:type="paragraph" w:styleId="59">
    <w:name w:val="index 8"/>
    <w:basedOn w:val="1"/>
    <w:next w:val="1"/>
    <w:uiPriority w:val="0"/>
    <w:pPr>
      <w:ind w:left="1400" w:leftChars="1400"/>
    </w:pPr>
  </w:style>
  <w:style w:type="paragraph" w:styleId="60">
    <w:name w:val="index 9"/>
    <w:basedOn w:val="1"/>
    <w:next w:val="1"/>
    <w:uiPriority w:val="0"/>
    <w:pPr>
      <w:ind w:left="1600" w:leftChars="1600"/>
    </w:pPr>
  </w:style>
  <w:style w:type="paragraph" w:styleId="61">
    <w:name w:val="index heading"/>
    <w:basedOn w:val="1"/>
    <w:next w:val="52"/>
    <w:qFormat/>
    <w:uiPriority w:val="0"/>
    <w:rPr>
      <w:rFonts w:ascii="Arial" w:hAnsi="Arial" w:cs="Arial"/>
      <w:b w:val="0"/>
      <w:bCs w:val="0"/>
    </w:rPr>
  </w:style>
  <w:style w:type="character" w:styleId="62">
    <w:name w:val="line number"/>
    <w:basedOn w:val="11"/>
    <w:qFormat/>
    <w:uiPriority w:val="0"/>
  </w:style>
  <w:style w:type="paragraph" w:styleId="63">
    <w:name w:val="List"/>
    <w:basedOn w:val="1"/>
    <w:qFormat/>
    <w:uiPriority w:val="0"/>
    <w:pPr>
      <w:ind w:left="200" w:hanging="200" w:hangingChars="200"/>
    </w:pPr>
  </w:style>
  <w:style w:type="paragraph" w:styleId="64">
    <w:name w:val="List 2"/>
    <w:basedOn w:val="1"/>
    <w:qFormat/>
    <w:uiPriority w:val="0"/>
    <w:pPr>
      <w:ind w:left="100" w:leftChars="200" w:hanging="200" w:hangingChars="200"/>
    </w:pPr>
  </w:style>
  <w:style w:type="paragraph" w:styleId="65">
    <w:name w:val="List 3"/>
    <w:basedOn w:val="1"/>
    <w:qFormat/>
    <w:uiPriority w:val="0"/>
    <w:pPr>
      <w:ind w:left="100" w:leftChars="400" w:hanging="200" w:hangingChars="200"/>
    </w:pPr>
  </w:style>
  <w:style w:type="paragraph" w:styleId="66">
    <w:name w:val="List 4"/>
    <w:basedOn w:val="1"/>
    <w:uiPriority w:val="0"/>
    <w:pPr>
      <w:ind w:left="100" w:leftChars="600" w:hanging="200" w:hangingChars="200"/>
    </w:pPr>
  </w:style>
  <w:style w:type="paragraph" w:styleId="67">
    <w:name w:val="List 5"/>
    <w:basedOn w:val="1"/>
    <w:uiPriority w:val="0"/>
    <w:pPr>
      <w:ind w:left="100" w:leftChars="800" w:hanging="200" w:hangingChars="200"/>
    </w:pPr>
  </w:style>
  <w:style w:type="paragraph" w:styleId="68">
    <w:name w:val="List Bullet"/>
    <w:basedOn w:val="1"/>
    <w:qFormat/>
    <w:uiPriority w:val="0"/>
    <w:pPr>
      <w:numPr>
        <w:ilvl w:val="0"/>
        <w:numId w:val="1"/>
      </w:numPr>
    </w:pPr>
  </w:style>
  <w:style w:type="paragraph" w:styleId="69">
    <w:name w:val="List Bullet 2"/>
    <w:basedOn w:val="1"/>
    <w:uiPriority w:val="0"/>
    <w:pPr>
      <w:numPr>
        <w:ilvl w:val="0"/>
        <w:numId w:val="2"/>
      </w:numPr>
    </w:pPr>
  </w:style>
  <w:style w:type="paragraph" w:styleId="70">
    <w:name w:val="List Bullet 3"/>
    <w:basedOn w:val="1"/>
    <w:qFormat/>
    <w:uiPriority w:val="0"/>
    <w:pPr>
      <w:numPr>
        <w:ilvl w:val="0"/>
        <w:numId w:val="3"/>
      </w:numPr>
    </w:pPr>
  </w:style>
  <w:style w:type="paragraph" w:styleId="71">
    <w:name w:val="List Bullet 4"/>
    <w:basedOn w:val="1"/>
    <w:uiPriority w:val="0"/>
    <w:pPr>
      <w:numPr>
        <w:ilvl w:val="0"/>
        <w:numId w:val="4"/>
      </w:numPr>
    </w:pPr>
  </w:style>
  <w:style w:type="paragraph" w:styleId="72">
    <w:name w:val="List Bullet 5"/>
    <w:basedOn w:val="1"/>
    <w:uiPriority w:val="0"/>
    <w:pPr>
      <w:numPr>
        <w:ilvl w:val="0"/>
        <w:numId w:val="5"/>
      </w:numPr>
    </w:pPr>
  </w:style>
  <w:style w:type="paragraph" w:styleId="73">
    <w:name w:val="List Continue"/>
    <w:basedOn w:val="1"/>
    <w:uiPriority w:val="0"/>
    <w:pPr>
      <w:spacing w:after="120"/>
      <w:ind w:left="420" w:leftChars="200"/>
    </w:pPr>
  </w:style>
  <w:style w:type="paragraph" w:styleId="74">
    <w:name w:val="List Continue 2"/>
    <w:basedOn w:val="1"/>
    <w:uiPriority w:val="0"/>
    <w:pPr>
      <w:spacing w:after="120"/>
      <w:ind w:left="840" w:leftChars="400"/>
    </w:pPr>
  </w:style>
  <w:style w:type="paragraph" w:styleId="75">
    <w:name w:val="List Continue 3"/>
    <w:basedOn w:val="1"/>
    <w:uiPriority w:val="0"/>
    <w:pPr>
      <w:spacing w:after="120"/>
      <w:ind w:left="1260" w:leftChars="600"/>
    </w:pPr>
  </w:style>
  <w:style w:type="paragraph" w:styleId="76">
    <w:name w:val="List Continue 4"/>
    <w:basedOn w:val="1"/>
    <w:uiPriority w:val="0"/>
    <w:pPr>
      <w:spacing w:after="120"/>
      <w:ind w:left="1680" w:leftChars="800"/>
    </w:pPr>
  </w:style>
  <w:style w:type="paragraph" w:styleId="77">
    <w:name w:val="List Continue 5"/>
    <w:basedOn w:val="1"/>
    <w:qFormat/>
    <w:uiPriority w:val="0"/>
    <w:pPr>
      <w:spacing w:after="120"/>
      <w:ind w:left="2100" w:leftChars="1000"/>
    </w:pPr>
  </w:style>
  <w:style w:type="paragraph" w:styleId="78">
    <w:name w:val="List Number"/>
    <w:basedOn w:val="1"/>
    <w:uiPriority w:val="0"/>
    <w:pPr>
      <w:numPr>
        <w:ilvl w:val="0"/>
        <w:numId w:val="6"/>
      </w:numPr>
    </w:pPr>
  </w:style>
  <w:style w:type="paragraph" w:styleId="79">
    <w:name w:val="List Number 2"/>
    <w:basedOn w:val="1"/>
    <w:uiPriority w:val="0"/>
    <w:pPr>
      <w:numPr>
        <w:ilvl w:val="0"/>
        <w:numId w:val="7"/>
      </w:numPr>
    </w:pPr>
  </w:style>
  <w:style w:type="paragraph" w:styleId="80">
    <w:name w:val="List Number 3"/>
    <w:basedOn w:val="1"/>
    <w:uiPriority w:val="0"/>
    <w:pPr>
      <w:numPr>
        <w:ilvl w:val="0"/>
        <w:numId w:val="8"/>
      </w:numPr>
    </w:pPr>
  </w:style>
  <w:style w:type="paragraph" w:styleId="81">
    <w:name w:val="List Number 4"/>
    <w:basedOn w:val="1"/>
    <w:uiPriority w:val="0"/>
    <w:pPr>
      <w:numPr>
        <w:ilvl w:val="0"/>
        <w:numId w:val="9"/>
      </w:numPr>
    </w:pPr>
  </w:style>
  <w:style w:type="paragraph" w:styleId="82">
    <w:name w:val="List Number 5"/>
    <w:basedOn w:val="1"/>
    <w:uiPriority w:val="0"/>
    <w:pPr>
      <w:numPr>
        <w:ilvl w:val="0"/>
        <w:numId w:val="10"/>
      </w:numPr>
    </w:pPr>
  </w:style>
  <w:style w:type="paragraph" w:styleId="83">
    <w:name w:val="macro"/>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eastAsiaTheme="minorEastAsia"/>
      <w:kern w:val="2"/>
      <w:sz w:val="24"/>
      <w:szCs w:val="24"/>
      <w:lang w:val="en-US" w:eastAsia="zh-CN" w:bidi="ar-SA"/>
    </w:rPr>
  </w:style>
  <w:style w:type="paragraph" w:styleId="84">
    <w:name w:val="Message Header"/>
    <w:basedOn w:val="1"/>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basedOn w:val="1"/>
    <w:uiPriority w:val="0"/>
    <w:rPr>
      <w:sz w:val="24"/>
      <w:szCs w:val="24"/>
    </w:rPr>
  </w:style>
  <w:style w:type="paragraph" w:styleId="86">
    <w:name w:val="Normal Indent"/>
    <w:basedOn w:val="1"/>
    <w:uiPriority w:val="0"/>
    <w:pPr>
      <w:ind w:firstLine="420" w:firstLineChars="200"/>
    </w:pPr>
  </w:style>
  <w:style w:type="paragraph" w:styleId="87">
    <w:name w:val="Note Heading"/>
    <w:basedOn w:val="1"/>
    <w:next w:val="1"/>
    <w:uiPriority w:val="0"/>
    <w:pPr>
      <w:jc w:val="center"/>
    </w:pPr>
  </w:style>
  <w:style w:type="character" w:styleId="88">
    <w:name w:val="page number"/>
    <w:basedOn w:val="11"/>
    <w:uiPriority w:val="0"/>
  </w:style>
  <w:style w:type="paragraph" w:styleId="89">
    <w:name w:val="Plain Text"/>
    <w:basedOn w:val="1"/>
    <w:uiPriority w:val="0"/>
    <w:rPr>
      <w:rFonts w:ascii="SimSun" w:hAnsi="Courier New" w:cs="Courier New"/>
      <w:szCs w:val="21"/>
    </w:rPr>
  </w:style>
  <w:style w:type="paragraph" w:styleId="90">
    <w:name w:val="Salutation"/>
    <w:basedOn w:val="1"/>
    <w:next w:val="1"/>
    <w:uiPriority w:val="0"/>
  </w:style>
  <w:style w:type="paragraph" w:styleId="91">
    <w:name w:val="Signature"/>
    <w:basedOn w:val="1"/>
    <w:uiPriority w:val="0"/>
    <w:pPr>
      <w:ind w:left="100" w:leftChars="2100"/>
    </w:pPr>
  </w:style>
  <w:style w:type="character" w:styleId="92">
    <w:name w:val="Strong"/>
    <w:basedOn w:val="11"/>
    <w:qFormat/>
    <w:uiPriority w:val="0"/>
    <w:rPr>
      <w:b/>
      <w:bCs/>
    </w:rPr>
  </w:style>
  <w:style w:type="paragraph" w:styleId="93">
    <w:name w:val="Subtitle"/>
    <w:basedOn w:val="1"/>
    <w:qFormat/>
    <w:uiPriority w:val="0"/>
    <w:pPr>
      <w:spacing w:before="240" w:after="60" w:line="312" w:lineRule="auto"/>
      <w:jc w:val="center"/>
      <w:outlineLvl w:val="1"/>
    </w:pPr>
    <w:rPr>
      <w:rFonts w:ascii="Arial" w:hAnsi="Arial" w:cs="Arial"/>
      <w:b w:val="0"/>
      <w:bCs w:val="0"/>
      <w:kern w:val="28"/>
      <w:sz w:val="32"/>
      <w:szCs w:val="32"/>
    </w:rPr>
  </w:style>
  <w:style w:type="table" w:styleId="94">
    <w:name w:val="Table 3D effects 1"/>
    <w:basedOn w:val="12"/>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qFormat/>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uiPriority w:val="0"/>
    <w:pPr>
      <w:ind w:left="420" w:leftChars="200"/>
    </w:pPr>
  </w:style>
  <w:style w:type="paragraph" w:styleId="129">
    <w:name w:val="table of figures"/>
    <w:basedOn w:val="1"/>
    <w:next w:val="1"/>
    <w:uiPriority w:val="0"/>
    <w:pPr>
      <w:ind w:leftChars="200" w:hanging="200" w:hangingChars="200"/>
    </w:pPr>
  </w:style>
  <w:style w:type="table" w:styleId="130">
    <w:name w:val="Table Professional"/>
    <w:basedOn w:val="12"/>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qFormat/>
    <w:uiPriority w:val="0"/>
    <w:pPr>
      <w:spacing w:before="240" w:after="60"/>
      <w:jc w:val="center"/>
      <w:outlineLvl w:val="0"/>
    </w:pPr>
    <w:rPr>
      <w:rFonts w:ascii="Arial" w:hAnsi="Arial" w:cs="Arial"/>
      <w:b w:val="0"/>
      <w:bCs w:val="0"/>
      <w:sz w:val="32"/>
      <w:szCs w:val="32"/>
    </w:rPr>
  </w:style>
  <w:style w:type="paragraph" w:styleId="141">
    <w:name w:val="toa heading"/>
    <w:basedOn w:val="1"/>
    <w:next w:val="1"/>
    <w:qFormat/>
    <w:uiPriority w:val="0"/>
    <w:pPr>
      <w:spacing w:before="120"/>
    </w:pPr>
    <w:rPr>
      <w:rFonts w:ascii="Arial" w:hAnsi="Arial" w:cs="Arial"/>
      <w:sz w:val="24"/>
      <w:szCs w:val="24"/>
    </w:rPr>
  </w:style>
  <w:style w:type="paragraph" w:styleId="142">
    <w:name w:val="toc 1"/>
    <w:basedOn w:val="1"/>
    <w:next w:val="1"/>
    <w:uiPriority w:val="0"/>
  </w:style>
  <w:style w:type="paragraph" w:styleId="143">
    <w:name w:val="toc 2"/>
    <w:basedOn w:val="1"/>
    <w:next w:val="1"/>
    <w:qFormat/>
    <w:uiPriority w:val="0"/>
    <w:pPr>
      <w:ind w:left="420" w:leftChars="200"/>
    </w:pPr>
  </w:style>
  <w:style w:type="paragraph" w:styleId="144">
    <w:name w:val="toc 3"/>
    <w:basedOn w:val="1"/>
    <w:next w:val="1"/>
    <w:uiPriority w:val="0"/>
    <w:pPr>
      <w:ind w:left="840" w:leftChars="400"/>
    </w:pPr>
  </w:style>
  <w:style w:type="paragraph" w:styleId="145">
    <w:name w:val="toc 4"/>
    <w:basedOn w:val="1"/>
    <w:next w:val="1"/>
    <w:qFormat/>
    <w:uiPriority w:val="0"/>
    <w:pPr>
      <w:ind w:left="1260" w:leftChars="600"/>
    </w:pPr>
  </w:style>
  <w:style w:type="paragraph" w:styleId="146">
    <w:name w:val="toc 5"/>
    <w:basedOn w:val="1"/>
    <w:next w:val="1"/>
    <w:uiPriority w:val="0"/>
    <w:pPr>
      <w:ind w:left="1680" w:leftChars="800"/>
    </w:pPr>
  </w:style>
  <w:style w:type="paragraph" w:styleId="147">
    <w:name w:val="toc 6"/>
    <w:basedOn w:val="1"/>
    <w:next w:val="1"/>
    <w:uiPriority w:val="0"/>
    <w:pPr>
      <w:ind w:left="2100" w:leftChars="1000"/>
    </w:pPr>
  </w:style>
  <w:style w:type="paragraph" w:styleId="148">
    <w:name w:val="toc 7"/>
    <w:basedOn w:val="1"/>
    <w:next w:val="1"/>
    <w:uiPriority w:val="0"/>
    <w:pPr>
      <w:ind w:left="2520" w:leftChars="1200"/>
    </w:pPr>
  </w:style>
  <w:style w:type="paragraph" w:styleId="149">
    <w:name w:val="toc 8"/>
    <w:basedOn w:val="1"/>
    <w:next w:val="1"/>
    <w:qFormat/>
    <w:uiPriority w:val="0"/>
    <w:pPr>
      <w:ind w:left="2940" w:leftChars="1400"/>
    </w:pPr>
  </w:style>
  <w:style w:type="paragraph" w:styleId="150">
    <w:name w:val="toc 9"/>
    <w:basedOn w:val="1"/>
    <w:next w:val="1"/>
    <w:uiPriority w:val="0"/>
    <w:pPr>
      <w:ind w:left="3360" w:leftChars="1600"/>
    </w:pPr>
  </w:style>
  <w:style w:type="table" w:styleId="151">
    <w:name w:val="Light Shading"/>
    <w:basedOn w:val="12"/>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qFormat/>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qFormat/>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qFormat/>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qFormat/>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qFormat/>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qFormat/>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qFormat/>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qFormat/>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qFormat/>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qFormat/>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qFormat/>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qFormat/>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qFormat/>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qFormat/>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qFormat/>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qFormat/>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qFormat/>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qFormat/>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qFormat/>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qFormat/>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qFormat/>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qFormat/>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qFormat/>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qFormat/>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Pages>
  <Words>0</Words>
  <Characters>0</Characters>
  <Lines>0</Lines>
  <Paragraphs>0</Paragraphs>
  <TotalTime>19</TotalTime>
  <ScaleCrop>false</ScaleCrop>
  <LinksUpToDate>false</LinksUpToDate>
  <CharactersWithSpaces>0</CharactersWithSpaces>
  <Application>WPS Office_12.2.0.18283_F1E327BC-269C-435d-A152-05C5408002CA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2024-09-30T16:27:00Z</dcterms:created>
  <dc:creator>Anh Minh Phạm</dc:creator>
  <cp:lastModifiedBy>Anh Minh Phạm</cp:lastModifiedBy>
  <dcterms:modified xsi:type="dcterms:W3CDTF">2024-09-30T16:52:04Z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1033-12.2.0.18283</vt:lpwstr>
  </property>
  <property fmtid="{D5CDD505-2E9C-101B-9397-08002B2CF9AE}" pid="3" name="ICV">
    <vt:lpwstr>57D464B298DA4BE5B09D3AD8B5CD7B1B_11</vt:lpwstr>
  </property>
</Properties>
</file>